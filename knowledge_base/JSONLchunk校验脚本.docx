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82465">
      <w:pPr>
        <w:pStyle w:val="3"/>
        <w:jc w:val="center"/>
      </w:pPr>
      <w:bookmarkStart w:id="0" w:name="_GoBack"/>
      <w:bookmarkEnd w:id="0"/>
      <w:r>
        <w:t>validate_chunks.py - JSONL Chunk校验脚本</w:t>
      </w:r>
    </w:p>
    <w:p w14:paraId="5C0B7BD9">
      <w:r>
        <w:t>使用方式：</w:t>
      </w:r>
    </w:p>
    <w:p w14:paraId="6E0C3B63">
      <w:pPr>
        <w:pStyle w:val="16"/>
      </w:pPr>
      <w:r>
        <w:t>python3 scripts/validate_chunks.py</w:t>
      </w:r>
    </w:p>
    <w:p w14:paraId="5411861D">
      <w:pPr>
        <w:pStyle w:val="16"/>
      </w:pPr>
      <w:r>
        <w:t>python3 scripts/validate_chunks.py path/to/your.jsonl</w:t>
      </w:r>
    </w:p>
    <w:p w14:paraId="178255C3">
      <w:r>
        <w:t>校验项：</w:t>
      </w:r>
    </w:p>
    <w:p w14:paraId="38A4F9D5">
      <w:pPr>
        <w:pStyle w:val="16"/>
      </w:pPr>
      <w:r>
        <w:t>每行JSON格式合法</w:t>
      </w:r>
    </w:p>
    <w:p w14:paraId="2C15BA9E">
      <w:pPr>
        <w:pStyle w:val="16"/>
      </w:pPr>
      <w:r>
        <w:t>必要字段完整（chunk_id, text, source_file, page, content_type）</w:t>
      </w:r>
    </w:p>
    <w:p w14:paraId="1BD9E12B">
      <w:pPr>
        <w:pStyle w:val="16"/>
      </w:pPr>
      <w:r>
        <w:t>chunk_id全局唯一</w:t>
      </w:r>
    </w:p>
    <w:p w14:paraId="7F39F903">
      <w:pPr>
        <w:pStyle w:val="16"/>
      </w:pPr>
      <w:r>
        <w:t>text不为空</w:t>
      </w:r>
    </w:p>
    <w:p w14:paraId="60915A6B">
      <w:pPr>
        <w:pStyle w:val="16"/>
      </w:pPr>
      <w:r>
        <w:t>page只能是整数或null</w:t>
      </w:r>
    </w:p>
    <w:p w14:paraId="49582895">
      <w:pPr>
        <w:pStyle w:val="16"/>
      </w:pPr>
      <w:r>
        <w:t>content_type在允许枚举内（concept/algorithm/code/exercise）</w:t>
      </w:r>
    </w:p>
    <w:p w14:paraId="679C64AD">
      <w:pPr>
        <w:pStyle w:val="16"/>
      </w:pPr>
      <w:r>
        <w:t>source_file不为空</w:t>
      </w:r>
    </w:p>
    <w:p w14:paraId="28E548A3"/>
    <w:p w14:paraId="69702754">
      <w:pPr>
        <w:pStyle w:val="4"/>
      </w:pPr>
      <w:r>
        <w:t>脚本代码</w:t>
      </w:r>
    </w:p>
    <w:p w14:paraId="7343B095">
      <w:r>
        <w:rPr>
          <w:rFonts w:ascii="Consolas" w:hAnsi="Consolas"/>
          <w:sz w:val="18"/>
        </w:rPr>
        <w:t>#!/usr/bin/env python3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scripts/validate_chunks.py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JSONL chunk校验脚本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校验项：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每行JSON合法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必要字段完整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chunk_id全局唯一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text不为空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page只能是int或null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6. content_type在允许枚举内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7. source_file不为空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"""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import sys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from pathlib import Path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DEFAULT_FILE = Path("knowledge_base/ds_chunks.jsonl")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REQUIRED_FIELDS = {"chunk_id", "text", "source_file", "page", "content_type"}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ALLOW_CONTENT_TYPE = {"concept", "algorithm", "code", "exercise"}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def validate_jsonl(file_path: Path):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errors = []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chunk_id_set = set()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line_num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with open(file_path, "r", encoding="utf-8") as f: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raw_line in f: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line_num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line = raw_line.strip()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not line: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1. JSON解析合法性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try: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obj = json.loads(line)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except Exception as 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errors.append(f"行{line_num}: JSON解析失败 -&gt; {str(e)}")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continue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2. 必要字段完整性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missing = REQUIRED_FIELDS - obj.keys()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missing: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errors.append(f"行{line_num}: 缺失字段 {sorted(missing)}")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3. chunk_id唯一性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cid = obj.get("chunk_id")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cid in chunk_id_set: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errors.append(f"行{line_num}: chunk_id重复: {cid}")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cid: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chunk_id_set.add(cid)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4. text非空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text_val = obj.get("text", "")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not isinstance(text_val, str) or len(text_val.strip()) ==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errors.append(f"行{line_num}: text为空或不是字符串")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5. page: int |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page_val = obj.get("page")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page_val is not None and not isinstance(page_val, int):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errors.append(f"行{line_num}: page必须为整数或null, 当前:{repr(page_val)}")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6. content_type枚举校验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ct = obj.get("content_type")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ct not in ALLOW_CONTENT_TYPE: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f"行{line_num}: content_type非法:{repr(ct)}，允许:{sorted(ALLOW_CONTENT_TYPE)}"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7. source_file非空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sf = obj.get("source_file", "")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if not isinstance(sf, str) or len(sf.strip()) ==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errors.append(f"行{line_num}: source_file不能为空")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errors, line_num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if __name__ == "__main__":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len(sys.argv) &gt; 1: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target = Path(sys.argv[1])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target = DEFAULT_FILE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not target.exists():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print(f"错误：文件不存在 {target}")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sys.exit(1)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err_list, total_lines = validate_jsonl(target)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print(f"校验文件: {target}，总行数(含空行): {total_lines}")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len(err_list) ==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print("✅ 全部校验通过，无错误")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print(f"❌ 发现 {len(err_list)} 处错误：")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for e in err_list: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print(f"  - {e}")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sys.exit(1)</w:t>
      </w:r>
      <w:r>
        <w:rPr>
          <w:rFonts w:ascii="Consolas" w:hAnsi="Consolas"/>
          <w:sz w:val="18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7A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474</Words>
  <Characters>2159</Characters>
  <Lines>0</Lines>
  <Paragraphs>0</Paragraphs>
  <TotalTime>0</TotalTime>
  <ScaleCrop>false</ScaleCrop>
  <LinksUpToDate>false</LinksUpToDate>
  <CharactersWithSpaces>2977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WPS_1728613874</cp:lastModifiedBy>
  <dcterms:modified xsi:type="dcterms:W3CDTF">2026-08-12T17:56:42Z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BD6B1B0009BE4ECF94523554D557E88A_13</vt:lpwstr>
  </property>
</Properties>
</file>